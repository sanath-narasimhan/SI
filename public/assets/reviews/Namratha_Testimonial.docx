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25855" w14:textId="77777777" w:rsidR="00A11DA9" w:rsidRDefault="00847353">
      <w:pPr>
        <w:pStyle w:val="Title"/>
        <w:jc w:val="center"/>
      </w:pPr>
      <w:r>
        <w:t>Spiritual Intelligence Program – Participant Testimonial</w:t>
      </w:r>
    </w:p>
    <w:p w14:paraId="59A3A977" w14:textId="77777777" w:rsidR="00A11DA9" w:rsidRDefault="00847353">
      <w:pPr>
        <w:jc w:val="center"/>
      </w:pPr>
      <w:r>
        <w:t>Please share your experience to help others understand the value of the Spiritual Intelligence (SI) program.</w:t>
      </w:r>
    </w:p>
    <w:p w14:paraId="76A92C58" w14:textId="77777777" w:rsidR="00A11DA9" w:rsidRDefault="00A11DA9"/>
    <w:tbl>
      <w:tblPr>
        <w:tblStyle w:val="TableGrid"/>
        <w:tblW w:w="0" w:type="auto"/>
        <w:tblLook w:val="04A0" w:firstRow="1" w:lastRow="0" w:firstColumn="1" w:lastColumn="0" w:noHBand="0" w:noVBand="1"/>
      </w:tblPr>
      <w:tblGrid>
        <w:gridCol w:w="4320"/>
        <w:gridCol w:w="4320"/>
      </w:tblGrid>
      <w:tr w:rsidR="00A11DA9" w14:paraId="4E99F164" w14:textId="77777777">
        <w:tc>
          <w:tcPr>
            <w:tcW w:w="4320" w:type="dxa"/>
          </w:tcPr>
          <w:p w14:paraId="53171E4F" w14:textId="77777777" w:rsidR="00A11DA9" w:rsidRDefault="00847353">
            <w:pPr>
              <w:spacing w:after="0" w:line="240" w:lineRule="auto"/>
            </w:pPr>
            <w:r>
              <w:t>Participant Name (Optional)</w:t>
            </w:r>
          </w:p>
        </w:tc>
        <w:tc>
          <w:tcPr>
            <w:tcW w:w="4320" w:type="dxa"/>
          </w:tcPr>
          <w:p w14:paraId="38F29DBB" w14:textId="1CE1CFDE" w:rsidR="00A11DA9" w:rsidRDefault="00264448">
            <w:pPr>
              <w:spacing w:after="0" w:line="240" w:lineRule="auto"/>
            </w:pPr>
            <w:r>
              <w:t>Namratha Gopinath</w:t>
            </w:r>
          </w:p>
        </w:tc>
      </w:tr>
      <w:tr w:rsidR="00A11DA9" w14:paraId="3B837ECA" w14:textId="77777777">
        <w:tc>
          <w:tcPr>
            <w:tcW w:w="4320" w:type="dxa"/>
          </w:tcPr>
          <w:p w14:paraId="02CE56BC" w14:textId="77777777" w:rsidR="00A11DA9" w:rsidRDefault="00847353">
            <w:pPr>
              <w:spacing w:after="0" w:line="240" w:lineRule="auto"/>
            </w:pPr>
            <w:r>
              <w:t>Organization / Profession (Optional)</w:t>
            </w:r>
          </w:p>
        </w:tc>
        <w:tc>
          <w:tcPr>
            <w:tcW w:w="4320" w:type="dxa"/>
          </w:tcPr>
          <w:p w14:paraId="40E20FC3" w14:textId="7054011C" w:rsidR="00A11DA9" w:rsidRDefault="00264448">
            <w:pPr>
              <w:spacing w:after="0" w:line="240" w:lineRule="auto"/>
            </w:pPr>
            <w:r>
              <w:t>Payroll</w:t>
            </w:r>
            <w:r w:rsidR="00550101">
              <w:t xml:space="preserve"> Trainee</w:t>
            </w:r>
          </w:p>
        </w:tc>
      </w:tr>
      <w:tr w:rsidR="00A11DA9" w14:paraId="259CF1C8" w14:textId="77777777">
        <w:tc>
          <w:tcPr>
            <w:tcW w:w="4320" w:type="dxa"/>
          </w:tcPr>
          <w:p w14:paraId="3EA3D8C9" w14:textId="77777777" w:rsidR="00A11DA9" w:rsidRDefault="00847353">
            <w:pPr>
              <w:spacing w:after="0" w:line="240" w:lineRule="auto"/>
            </w:pPr>
            <w:r>
              <w:t>Date</w:t>
            </w:r>
          </w:p>
        </w:tc>
        <w:tc>
          <w:tcPr>
            <w:tcW w:w="4320" w:type="dxa"/>
          </w:tcPr>
          <w:p w14:paraId="2EC062D9" w14:textId="7B7CC0C8" w:rsidR="00A11DA9" w:rsidRDefault="00006F75">
            <w:pPr>
              <w:spacing w:after="0" w:line="240" w:lineRule="auto"/>
            </w:pPr>
            <w:r>
              <w:t>25/03/2026</w:t>
            </w:r>
          </w:p>
        </w:tc>
      </w:tr>
    </w:tbl>
    <w:p w14:paraId="10F43C0F" w14:textId="77777777" w:rsidR="00A11DA9" w:rsidRDefault="00A11DA9"/>
    <w:p w14:paraId="04B0B9FC" w14:textId="77777777" w:rsidR="00A11DA9" w:rsidRDefault="00847353">
      <w:pPr>
        <w:pStyle w:val="Heading2"/>
      </w:pPr>
      <w:r>
        <w:t>1. My State Before Attending the Spiritual Intelligence Program</w:t>
      </w:r>
    </w:p>
    <w:p w14:paraId="0ADBA44F" w14:textId="77777777" w:rsidR="00A11DA9" w:rsidRDefault="00847353">
      <w:r>
        <w:t>Describe your mindset, challenges, stress levels, clarity of purpose, or any inner struggles you experienced before attending the course.</w:t>
      </w:r>
    </w:p>
    <w:p w14:paraId="0A861DCB" w14:textId="073827CA" w:rsidR="008E291C" w:rsidRPr="00CE67D6" w:rsidRDefault="008E291C" w:rsidP="008E291C">
      <w:pPr>
        <w:pStyle w:val="Heading2"/>
        <w:rPr>
          <w:rFonts w:asciiTheme="minorHAnsi" w:eastAsiaTheme="minorEastAsia" w:hAnsiTheme="minorHAnsi" w:cstheme="minorBidi"/>
          <w:b w:val="0"/>
          <w:bCs w:val="0"/>
          <w:color w:val="auto"/>
          <w:sz w:val="22"/>
          <w:szCs w:val="22"/>
          <w:highlight w:val="lightGray"/>
        </w:rPr>
      </w:pPr>
      <w:r w:rsidRPr="00CE67D6">
        <w:rPr>
          <w:rFonts w:asciiTheme="minorHAnsi" w:eastAsiaTheme="minorEastAsia" w:hAnsiTheme="minorHAnsi" w:cstheme="minorBidi"/>
          <w:b w:val="0"/>
          <w:bCs w:val="0"/>
          <w:color w:val="auto"/>
          <w:sz w:val="22"/>
          <w:szCs w:val="22"/>
          <w:highlight w:val="lightGray"/>
        </w:rPr>
        <w:t xml:space="preserve">Namaste, </w:t>
      </w:r>
      <w:r w:rsidR="002C5622" w:rsidRPr="00CE67D6">
        <w:rPr>
          <w:rFonts w:asciiTheme="minorHAnsi" w:eastAsiaTheme="minorEastAsia" w:hAnsiTheme="minorHAnsi" w:cstheme="minorBidi"/>
          <w:b w:val="0"/>
          <w:bCs w:val="0"/>
          <w:color w:val="auto"/>
          <w:sz w:val="22"/>
          <w:szCs w:val="22"/>
          <w:highlight w:val="lightGray"/>
        </w:rPr>
        <w:t>before</w:t>
      </w:r>
      <w:r w:rsidRPr="00CE67D6">
        <w:rPr>
          <w:rFonts w:asciiTheme="minorHAnsi" w:eastAsiaTheme="minorEastAsia" w:hAnsiTheme="minorHAnsi" w:cstheme="minorBidi"/>
          <w:b w:val="0"/>
          <w:bCs w:val="0"/>
          <w:color w:val="auto"/>
          <w:sz w:val="22"/>
          <w:szCs w:val="22"/>
          <w:highlight w:val="lightGray"/>
        </w:rPr>
        <w:t xml:space="preserve"> attending the SI program, I was </w:t>
      </w:r>
      <w:r w:rsidR="002C5622" w:rsidRPr="00CE67D6">
        <w:rPr>
          <w:rFonts w:asciiTheme="minorHAnsi" w:eastAsiaTheme="minorEastAsia" w:hAnsiTheme="minorHAnsi" w:cstheme="minorBidi"/>
          <w:b w:val="0"/>
          <w:bCs w:val="0"/>
          <w:color w:val="auto"/>
          <w:sz w:val="22"/>
          <w:szCs w:val="22"/>
          <w:highlight w:val="lightGray"/>
        </w:rPr>
        <w:t>too much</w:t>
      </w:r>
      <w:r w:rsidRPr="00CE67D6">
        <w:rPr>
          <w:rFonts w:asciiTheme="minorHAnsi" w:eastAsiaTheme="minorEastAsia" w:hAnsiTheme="minorHAnsi" w:cstheme="minorBidi"/>
          <w:b w:val="0"/>
          <w:bCs w:val="0"/>
          <w:color w:val="auto"/>
          <w:sz w:val="22"/>
          <w:szCs w:val="22"/>
          <w:highlight w:val="lightGray"/>
        </w:rPr>
        <w:t xml:space="preserve"> confused and lacked clarity. I struggled to understand and process my </w:t>
      </w:r>
      <w:r w:rsidR="002C5622" w:rsidRPr="00CE67D6">
        <w:rPr>
          <w:rFonts w:asciiTheme="minorHAnsi" w:eastAsiaTheme="minorEastAsia" w:hAnsiTheme="minorHAnsi" w:cstheme="minorBidi"/>
          <w:b w:val="0"/>
          <w:bCs w:val="0"/>
          <w:color w:val="auto"/>
          <w:sz w:val="22"/>
          <w:szCs w:val="22"/>
          <w:highlight w:val="lightGray"/>
        </w:rPr>
        <w:t xml:space="preserve">own </w:t>
      </w:r>
      <w:r w:rsidRPr="00CE67D6">
        <w:rPr>
          <w:rFonts w:asciiTheme="minorHAnsi" w:eastAsiaTheme="minorEastAsia" w:hAnsiTheme="minorHAnsi" w:cstheme="minorBidi"/>
          <w:b w:val="0"/>
          <w:bCs w:val="0"/>
          <w:color w:val="auto"/>
          <w:sz w:val="22"/>
          <w:szCs w:val="22"/>
          <w:highlight w:val="lightGray"/>
        </w:rPr>
        <w:t>emotions, and often found it difficult to figure things out. One of the main reasons I joined this program was my lack of consistency in whatever I did. I also had a lot of anger</w:t>
      </w:r>
      <w:r w:rsidR="002C5622" w:rsidRPr="00CE67D6">
        <w:rPr>
          <w:rFonts w:asciiTheme="minorHAnsi" w:eastAsiaTheme="minorEastAsia" w:hAnsiTheme="minorHAnsi" w:cstheme="minorBidi"/>
          <w:b w:val="0"/>
          <w:bCs w:val="0"/>
          <w:color w:val="auto"/>
          <w:sz w:val="22"/>
          <w:szCs w:val="22"/>
          <w:highlight w:val="lightGray"/>
        </w:rPr>
        <w:t xml:space="preserve">, </w:t>
      </w:r>
      <w:r w:rsidRPr="00CE67D6">
        <w:rPr>
          <w:rFonts w:asciiTheme="minorHAnsi" w:eastAsiaTheme="minorEastAsia" w:hAnsiTheme="minorHAnsi" w:cstheme="minorBidi"/>
          <w:b w:val="0"/>
          <w:bCs w:val="0"/>
          <w:color w:val="auto"/>
          <w:sz w:val="22"/>
          <w:szCs w:val="22"/>
          <w:highlight w:val="lightGray"/>
        </w:rPr>
        <w:t>I would get irritated easily and spoil my mood when things didn’t go the way I expected.</w:t>
      </w:r>
    </w:p>
    <w:p w14:paraId="15AEE740" w14:textId="77777777" w:rsidR="00CE67D6" w:rsidRDefault="008E291C" w:rsidP="008E291C">
      <w:pPr>
        <w:pStyle w:val="Heading2"/>
        <w:rPr>
          <w:rFonts w:asciiTheme="minorHAnsi" w:eastAsiaTheme="minorEastAsia" w:hAnsiTheme="minorHAnsi" w:cstheme="minorBidi"/>
          <w:b w:val="0"/>
          <w:bCs w:val="0"/>
          <w:color w:val="auto"/>
          <w:sz w:val="22"/>
          <w:szCs w:val="22"/>
        </w:rPr>
      </w:pPr>
      <w:r w:rsidRPr="00CE67D6">
        <w:rPr>
          <w:rFonts w:asciiTheme="minorHAnsi" w:eastAsiaTheme="minorEastAsia" w:hAnsiTheme="minorHAnsi" w:cstheme="minorBidi"/>
          <w:b w:val="0"/>
          <w:bCs w:val="0"/>
          <w:color w:val="auto"/>
          <w:sz w:val="22"/>
          <w:szCs w:val="22"/>
          <w:highlight w:val="lightGray"/>
        </w:rPr>
        <w:t>As a recent graduate stepping into the early stages of my professional journey in the corporate world, it was very challenging to understand where I was headed</w:t>
      </w:r>
      <w:r w:rsidRPr="008E291C">
        <w:rPr>
          <w:rFonts w:asciiTheme="minorHAnsi" w:eastAsiaTheme="minorEastAsia" w:hAnsiTheme="minorHAnsi" w:cstheme="minorBidi"/>
          <w:b w:val="0"/>
          <w:bCs w:val="0"/>
          <w:color w:val="auto"/>
          <w:sz w:val="22"/>
          <w:szCs w:val="22"/>
        </w:rPr>
        <w:t>.</w:t>
      </w:r>
    </w:p>
    <w:p w14:paraId="58D064EC" w14:textId="105B328C" w:rsidR="00A11DA9" w:rsidRDefault="00847353" w:rsidP="008E291C">
      <w:pPr>
        <w:pStyle w:val="Heading2"/>
      </w:pPr>
      <w:r>
        <w:t>2. My State After Completing the Spiritual Intelligence Program</w:t>
      </w:r>
    </w:p>
    <w:p w14:paraId="4DBC90D1" w14:textId="77777777" w:rsidR="00A11DA9" w:rsidRDefault="00847353">
      <w:r>
        <w:t>Describe any changes in awareness, emotional balance, clarity, resilience, or outlook towards life and work.</w:t>
      </w:r>
    </w:p>
    <w:p w14:paraId="683A399F" w14:textId="72F10D77" w:rsidR="00E6123F" w:rsidRDefault="00E6123F">
      <w:pPr>
        <w:pStyle w:val="Heading2"/>
        <w:rPr>
          <w:rFonts w:asciiTheme="minorHAnsi" w:eastAsiaTheme="minorEastAsia" w:hAnsiTheme="minorHAnsi" w:cstheme="minorBidi"/>
          <w:b w:val="0"/>
          <w:bCs w:val="0"/>
          <w:color w:val="auto"/>
          <w:sz w:val="22"/>
          <w:szCs w:val="22"/>
        </w:rPr>
      </w:pPr>
      <w:r w:rsidRPr="00E6123F">
        <w:rPr>
          <w:rFonts w:asciiTheme="minorHAnsi" w:eastAsiaTheme="minorEastAsia" w:hAnsiTheme="minorHAnsi" w:cstheme="minorBidi"/>
          <w:b w:val="0"/>
          <w:bCs w:val="0"/>
          <w:color w:val="auto"/>
          <w:sz w:val="22"/>
          <w:szCs w:val="22"/>
          <w:highlight w:val="lightGray"/>
        </w:rPr>
        <w:t xml:space="preserve">I have been attending this program for the past 1.5 years, and it has helped me develop emotional balance within myself. I’ve learned to understand the reasons behind </w:t>
      </w:r>
      <w:r w:rsidR="0094629F">
        <w:rPr>
          <w:rFonts w:asciiTheme="minorHAnsi" w:eastAsiaTheme="minorEastAsia" w:hAnsiTheme="minorHAnsi" w:cstheme="minorBidi"/>
          <w:b w:val="0"/>
          <w:bCs w:val="0"/>
          <w:color w:val="auto"/>
          <w:sz w:val="22"/>
          <w:szCs w:val="22"/>
          <w:highlight w:val="lightGray"/>
        </w:rPr>
        <w:t>the</w:t>
      </w:r>
      <w:r w:rsidRPr="00E6123F">
        <w:rPr>
          <w:rFonts w:asciiTheme="minorHAnsi" w:eastAsiaTheme="minorEastAsia" w:hAnsiTheme="minorHAnsi" w:cstheme="minorBidi"/>
          <w:b w:val="0"/>
          <w:bCs w:val="0"/>
          <w:color w:val="auto"/>
          <w:sz w:val="22"/>
          <w:szCs w:val="22"/>
          <w:highlight w:val="lightGray"/>
        </w:rPr>
        <w:t xml:space="preserve"> actions and to be more aware of my efforts</w:t>
      </w:r>
      <w:r w:rsidR="0094629F">
        <w:rPr>
          <w:rFonts w:asciiTheme="minorHAnsi" w:eastAsiaTheme="minorEastAsia" w:hAnsiTheme="minorHAnsi" w:cstheme="minorBidi"/>
          <w:b w:val="0"/>
          <w:bCs w:val="0"/>
          <w:color w:val="auto"/>
          <w:sz w:val="22"/>
          <w:szCs w:val="22"/>
          <w:highlight w:val="lightGray"/>
        </w:rPr>
        <w:t xml:space="preserve"> and energy</w:t>
      </w:r>
      <w:r w:rsidRPr="00E6123F">
        <w:rPr>
          <w:rFonts w:asciiTheme="minorHAnsi" w:eastAsiaTheme="minorEastAsia" w:hAnsiTheme="minorHAnsi" w:cstheme="minorBidi"/>
          <w:b w:val="0"/>
          <w:bCs w:val="0"/>
          <w:color w:val="auto"/>
          <w:sz w:val="22"/>
          <w:szCs w:val="22"/>
          <w:highlight w:val="lightGray"/>
        </w:rPr>
        <w:t xml:space="preserve">. I can now see a sense of clarity in where I am heading. I also notice a calmness within me, along with small but meaningful improvements in areas I </w:t>
      </w:r>
      <w:r w:rsidR="00CE3A91">
        <w:rPr>
          <w:rFonts w:asciiTheme="minorHAnsi" w:eastAsiaTheme="minorEastAsia" w:hAnsiTheme="minorHAnsi" w:cstheme="minorBidi"/>
          <w:b w:val="0"/>
          <w:bCs w:val="0"/>
          <w:color w:val="auto"/>
          <w:sz w:val="22"/>
          <w:szCs w:val="22"/>
          <w:highlight w:val="lightGray"/>
        </w:rPr>
        <w:t>used to</w:t>
      </w:r>
      <w:r w:rsidRPr="00E6123F">
        <w:rPr>
          <w:rFonts w:asciiTheme="minorHAnsi" w:eastAsiaTheme="minorEastAsia" w:hAnsiTheme="minorHAnsi" w:cstheme="minorBidi"/>
          <w:b w:val="0"/>
          <w:bCs w:val="0"/>
          <w:color w:val="auto"/>
          <w:sz w:val="22"/>
          <w:szCs w:val="22"/>
          <w:highlight w:val="lightGray"/>
        </w:rPr>
        <w:t xml:space="preserve"> struggle</w:t>
      </w:r>
      <w:r w:rsidR="00CE3A91">
        <w:rPr>
          <w:rFonts w:asciiTheme="minorHAnsi" w:eastAsiaTheme="minorEastAsia" w:hAnsiTheme="minorHAnsi" w:cstheme="minorBidi"/>
          <w:b w:val="0"/>
          <w:bCs w:val="0"/>
          <w:color w:val="auto"/>
          <w:sz w:val="22"/>
          <w:szCs w:val="22"/>
          <w:highlight w:val="lightGray"/>
        </w:rPr>
        <w:t xml:space="preserve"> </w:t>
      </w:r>
      <w:r w:rsidRPr="00E6123F">
        <w:rPr>
          <w:rFonts w:asciiTheme="minorHAnsi" w:eastAsiaTheme="minorEastAsia" w:hAnsiTheme="minorHAnsi" w:cstheme="minorBidi"/>
          <w:b w:val="0"/>
          <w:bCs w:val="0"/>
          <w:color w:val="auto"/>
          <w:sz w:val="22"/>
          <w:szCs w:val="22"/>
          <w:highlight w:val="lightGray"/>
        </w:rPr>
        <w:t>with</w:t>
      </w:r>
      <w:r w:rsidR="00CE3A91">
        <w:rPr>
          <w:rFonts w:asciiTheme="minorHAnsi" w:eastAsiaTheme="minorEastAsia" w:hAnsiTheme="minorHAnsi" w:cstheme="minorBidi"/>
          <w:b w:val="0"/>
          <w:bCs w:val="0"/>
          <w:color w:val="auto"/>
          <w:sz w:val="22"/>
          <w:szCs w:val="22"/>
        </w:rPr>
        <w:t>.</w:t>
      </w:r>
    </w:p>
    <w:p w14:paraId="43B28449" w14:textId="2C16229A" w:rsidR="00A11DA9" w:rsidRDefault="00847353">
      <w:pPr>
        <w:pStyle w:val="Heading2"/>
      </w:pPr>
      <w:r>
        <w:t>3. What Helped Me the Most in This Course</w:t>
      </w:r>
    </w:p>
    <w:p w14:paraId="3289AFF9" w14:textId="77777777" w:rsidR="00A11DA9" w:rsidRDefault="00847353">
      <w:r>
        <w:t>Share the specific concepts, exercises, teachings, or insights that created the biggest impact for you.</w:t>
      </w:r>
    </w:p>
    <w:p w14:paraId="7AF65B0E" w14:textId="19522F16" w:rsidR="00642F55" w:rsidRPr="003B45E9" w:rsidRDefault="00642F55" w:rsidP="00642F55">
      <w:pPr>
        <w:pStyle w:val="Heading2"/>
        <w:rPr>
          <w:rFonts w:asciiTheme="minorHAnsi" w:eastAsiaTheme="minorEastAsia" w:hAnsiTheme="minorHAnsi" w:cstheme="minorBidi"/>
          <w:b w:val="0"/>
          <w:bCs w:val="0"/>
          <w:color w:val="auto"/>
          <w:sz w:val="22"/>
          <w:szCs w:val="22"/>
          <w:highlight w:val="lightGray"/>
        </w:rPr>
      </w:pPr>
      <w:r w:rsidRPr="003B45E9">
        <w:rPr>
          <w:rFonts w:asciiTheme="minorHAnsi" w:eastAsiaTheme="minorEastAsia" w:hAnsiTheme="minorHAnsi" w:cstheme="minorBidi"/>
          <w:b w:val="0"/>
          <w:bCs w:val="0"/>
          <w:color w:val="auto"/>
          <w:sz w:val="22"/>
          <w:szCs w:val="22"/>
          <w:highlight w:val="lightGray"/>
        </w:rPr>
        <w:t>Diary keeping</w:t>
      </w:r>
      <w:r w:rsidR="00D338A1" w:rsidRPr="003B45E9">
        <w:rPr>
          <w:rFonts w:asciiTheme="minorHAnsi" w:eastAsiaTheme="minorEastAsia" w:hAnsiTheme="minorHAnsi" w:cstheme="minorBidi"/>
          <w:b w:val="0"/>
          <w:bCs w:val="0"/>
          <w:color w:val="auto"/>
          <w:sz w:val="22"/>
          <w:szCs w:val="22"/>
          <w:highlight w:val="lightGray"/>
        </w:rPr>
        <w:t xml:space="preserve"> - </w:t>
      </w:r>
      <w:r w:rsidRPr="003B45E9">
        <w:rPr>
          <w:rFonts w:asciiTheme="minorHAnsi" w:eastAsiaTheme="minorEastAsia" w:hAnsiTheme="minorHAnsi" w:cstheme="minorBidi"/>
          <w:b w:val="0"/>
          <w:bCs w:val="0"/>
          <w:color w:val="auto"/>
          <w:sz w:val="22"/>
          <w:szCs w:val="22"/>
          <w:highlight w:val="lightGray"/>
        </w:rPr>
        <w:t>what our generation calls journaling</w:t>
      </w:r>
      <w:r w:rsidR="00D338A1" w:rsidRPr="003B45E9">
        <w:rPr>
          <w:rFonts w:asciiTheme="minorHAnsi" w:eastAsiaTheme="minorEastAsia" w:hAnsiTheme="minorHAnsi" w:cstheme="minorBidi"/>
          <w:b w:val="0"/>
          <w:bCs w:val="0"/>
          <w:color w:val="auto"/>
          <w:sz w:val="22"/>
          <w:szCs w:val="22"/>
          <w:highlight w:val="lightGray"/>
        </w:rPr>
        <w:t xml:space="preserve">, </w:t>
      </w:r>
      <w:r w:rsidRPr="003B45E9">
        <w:rPr>
          <w:rFonts w:asciiTheme="minorHAnsi" w:eastAsiaTheme="minorEastAsia" w:hAnsiTheme="minorHAnsi" w:cstheme="minorBidi"/>
          <w:b w:val="0"/>
          <w:bCs w:val="0"/>
          <w:color w:val="auto"/>
          <w:sz w:val="22"/>
          <w:szCs w:val="22"/>
          <w:highlight w:val="lightGray"/>
        </w:rPr>
        <w:t xml:space="preserve">is about reflecting on how our day went. Here, we do the same, but with a deeper perspective by identifying the Lord’s presence and intervention in our daily lives. It helps us understand how our emotions surface in different situations and also recognize how the Lord ensures the well-being of His </w:t>
      </w:r>
      <w:proofErr w:type="spellStart"/>
      <w:r w:rsidRPr="003B45E9">
        <w:rPr>
          <w:rFonts w:asciiTheme="minorHAnsi" w:eastAsiaTheme="minorEastAsia" w:hAnsiTheme="minorHAnsi" w:cstheme="minorBidi"/>
          <w:b w:val="0"/>
          <w:bCs w:val="0"/>
          <w:color w:val="auto"/>
          <w:sz w:val="22"/>
          <w:szCs w:val="22"/>
          <w:highlight w:val="lightGray"/>
        </w:rPr>
        <w:t>Jeevatmas</w:t>
      </w:r>
      <w:proofErr w:type="spellEnd"/>
      <w:r w:rsidRPr="003B45E9">
        <w:rPr>
          <w:rFonts w:asciiTheme="minorHAnsi" w:eastAsiaTheme="minorEastAsia" w:hAnsiTheme="minorHAnsi" w:cstheme="minorBidi"/>
          <w:b w:val="0"/>
          <w:bCs w:val="0"/>
          <w:color w:val="auto"/>
          <w:sz w:val="22"/>
          <w:szCs w:val="22"/>
          <w:highlight w:val="lightGray"/>
        </w:rPr>
        <w:t xml:space="preserve"> through His </w:t>
      </w:r>
      <w:proofErr w:type="spellStart"/>
      <w:r w:rsidRPr="003B45E9">
        <w:rPr>
          <w:rFonts w:asciiTheme="minorHAnsi" w:eastAsiaTheme="minorEastAsia" w:hAnsiTheme="minorHAnsi" w:cstheme="minorBidi"/>
          <w:b w:val="0"/>
          <w:bCs w:val="0"/>
          <w:color w:val="auto"/>
          <w:sz w:val="22"/>
          <w:szCs w:val="22"/>
          <w:highlight w:val="lightGray"/>
        </w:rPr>
        <w:t>leelas</w:t>
      </w:r>
      <w:proofErr w:type="spellEnd"/>
      <w:r w:rsidRPr="003B45E9">
        <w:rPr>
          <w:rFonts w:asciiTheme="minorHAnsi" w:eastAsiaTheme="minorEastAsia" w:hAnsiTheme="minorHAnsi" w:cstheme="minorBidi"/>
          <w:b w:val="0"/>
          <w:bCs w:val="0"/>
          <w:color w:val="auto"/>
          <w:sz w:val="22"/>
          <w:szCs w:val="22"/>
          <w:highlight w:val="lightGray"/>
        </w:rPr>
        <w:t>.</w:t>
      </w:r>
    </w:p>
    <w:p w14:paraId="6E4A5F8A" w14:textId="77777777" w:rsidR="00D338A1" w:rsidRDefault="00642F55" w:rsidP="00642F55">
      <w:pPr>
        <w:pStyle w:val="Heading2"/>
        <w:rPr>
          <w:rFonts w:asciiTheme="minorHAnsi" w:eastAsiaTheme="minorEastAsia" w:hAnsiTheme="minorHAnsi" w:cstheme="minorBidi"/>
          <w:b w:val="0"/>
          <w:bCs w:val="0"/>
          <w:color w:val="auto"/>
          <w:sz w:val="22"/>
          <w:szCs w:val="22"/>
        </w:rPr>
      </w:pPr>
      <w:r w:rsidRPr="003B45E9">
        <w:rPr>
          <w:rFonts w:asciiTheme="minorHAnsi" w:eastAsiaTheme="minorEastAsia" w:hAnsiTheme="minorHAnsi" w:cstheme="minorBidi"/>
          <w:b w:val="0"/>
          <w:bCs w:val="0"/>
          <w:color w:val="auto"/>
          <w:sz w:val="22"/>
          <w:szCs w:val="22"/>
          <w:highlight w:val="lightGray"/>
        </w:rPr>
        <w:t>Following the kriyas further helps in maintaining discipline and structure in life.</w:t>
      </w:r>
    </w:p>
    <w:p w14:paraId="6C2D41B9" w14:textId="00E50DAD" w:rsidR="00A11DA9" w:rsidRDefault="00847353" w:rsidP="00642F55">
      <w:pPr>
        <w:pStyle w:val="Heading2"/>
      </w:pPr>
      <w:r>
        <w:t>4. A Message to Others Considering This Program (Optional)</w:t>
      </w:r>
    </w:p>
    <w:p w14:paraId="1F3F3D76" w14:textId="77777777" w:rsidR="00A11DA9" w:rsidRDefault="00847353">
      <w:r>
        <w:t>What would you tell someone who is thinking about attending this program?</w:t>
      </w:r>
    </w:p>
    <w:p w14:paraId="36935AE1" w14:textId="0C2F95C3" w:rsidR="00A11DA9" w:rsidRDefault="003B6BFA" w:rsidP="003B6BFA">
      <w:r w:rsidRPr="003B45E9">
        <w:rPr>
          <w:highlight w:val="lightGray"/>
        </w:rPr>
        <w:t>I would strongly suggest giving this program a try, especially for people of our generation</w:t>
      </w:r>
      <w:r w:rsidR="003B45E9" w:rsidRPr="003B45E9">
        <w:rPr>
          <w:highlight w:val="lightGray"/>
        </w:rPr>
        <w:t xml:space="preserve"> like </w:t>
      </w:r>
      <w:r w:rsidRPr="003B45E9">
        <w:rPr>
          <w:highlight w:val="lightGray"/>
        </w:rPr>
        <w:t xml:space="preserve">college graduates who are still trying to figure out life and understand where we are heading. This program helps you reflect deeply, understand the purpose of your </w:t>
      </w:r>
      <w:r w:rsidR="003B45E9" w:rsidRPr="003B45E9">
        <w:rPr>
          <w:highlight w:val="lightGray"/>
        </w:rPr>
        <w:t>life</w:t>
      </w:r>
      <w:r w:rsidRPr="003B45E9">
        <w:rPr>
          <w:highlight w:val="lightGray"/>
        </w:rPr>
        <w:t>, and gain clarity in many aspects of life. It guides you toward greater knowledge and helps you understand how to lead your life in a meaningful and balanced way.</w:t>
      </w:r>
    </w:p>
    <w:sectPr w:rsidR="00A11DA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0D507" w14:textId="77777777" w:rsidR="003C7C78" w:rsidRDefault="003C7C78">
      <w:pPr>
        <w:spacing w:line="240" w:lineRule="auto"/>
      </w:pPr>
      <w:r>
        <w:separator/>
      </w:r>
    </w:p>
  </w:endnote>
  <w:endnote w:type="continuationSeparator" w:id="0">
    <w:p w14:paraId="3A6BC178" w14:textId="77777777" w:rsidR="003C7C78" w:rsidRDefault="003C7C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7A1E6" w14:textId="77777777" w:rsidR="003C7C78" w:rsidRDefault="003C7C78">
      <w:pPr>
        <w:spacing w:after="0"/>
      </w:pPr>
      <w:r>
        <w:separator/>
      </w:r>
    </w:p>
  </w:footnote>
  <w:footnote w:type="continuationSeparator" w:id="0">
    <w:p w14:paraId="19E69CE6" w14:textId="77777777" w:rsidR="003C7C78" w:rsidRDefault="003C7C7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840584275">
    <w:abstractNumId w:val="5"/>
  </w:num>
  <w:num w:numId="2" w16cid:durableId="1450276665">
    <w:abstractNumId w:val="3"/>
  </w:num>
  <w:num w:numId="3" w16cid:durableId="684329483">
    <w:abstractNumId w:val="2"/>
  </w:num>
  <w:num w:numId="4" w16cid:durableId="1881041960">
    <w:abstractNumId w:val="4"/>
  </w:num>
  <w:num w:numId="5" w16cid:durableId="588193897">
    <w:abstractNumId w:val="1"/>
  </w:num>
  <w:num w:numId="6" w16cid:durableId="1364863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F75"/>
    <w:rsid w:val="00034616"/>
    <w:rsid w:val="0006063C"/>
    <w:rsid w:val="000F410F"/>
    <w:rsid w:val="00126488"/>
    <w:rsid w:val="0013351E"/>
    <w:rsid w:val="0015074B"/>
    <w:rsid w:val="00220C58"/>
    <w:rsid w:val="00264448"/>
    <w:rsid w:val="00271251"/>
    <w:rsid w:val="0029639D"/>
    <w:rsid w:val="002C5622"/>
    <w:rsid w:val="002C7E1B"/>
    <w:rsid w:val="002E0DC4"/>
    <w:rsid w:val="00326F90"/>
    <w:rsid w:val="003B45E9"/>
    <w:rsid w:val="003B6BFA"/>
    <w:rsid w:val="003C7C78"/>
    <w:rsid w:val="00444D74"/>
    <w:rsid w:val="004775D1"/>
    <w:rsid w:val="004947D5"/>
    <w:rsid w:val="00550101"/>
    <w:rsid w:val="005923E3"/>
    <w:rsid w:val="00642F55"/>
    <w:rsid w:val="007152B0"/>
    <w:rsid w:val="00744A78"/>
    <w:rsid w:val="00795F88"/>
    <w:rsid w:val="00847353"/>
    <w:rsid w:val="00870A41"/>
    <w:rsid w:val="008E105B"/>
    <w:rsid w:val="008E291C"/>
    <w:rsid w:val="008F5CE3"/>
    <w:rsid w:val="0093105B"/>
    <w:rsid w:val="0094629F"/>
    <w:rsid w:val="009A1D47"/>
    <w:rsid w:val="00A07BB3"/>
    <w:rsid w:val="00A11DA9"/>
    <w:rsid w:val="00AA1D8D"/>
    <w:rsid w:val="00B47730"/>
    <w:rsid w:val="00B65646"/>
    <w:rsid w:val="00B755D8"/>
    <w:rsid w:val="00B91FBE"/>
    <w:rsid w:val="00BB7C17"/>
    <w:rsid w:val="00CB0664"/>
    <w:rsid w:val="00CE3A91"/>
    <w:rsid w:val="00CE67D6"/>
    <w:rsid w:val="00D338A1"/>
    <w:rsid w:val="00D5524C"/>
    <w:rsid w:val="00E249AF"/>
    <w:rsid w:val="00E25557"/>
    <w:rsid w:val="00E32527"/>
    <w:rsid w:val="00E6123F"/>
    <w:rsid w:val="00F757C1"/>
    <w:rsid w:val="00F93D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93A8B"/>
  <w14:defaultImageDpi w14:val="300"/>
  <w15:docId w15:val="{1CE1668E-F129-4BC9-80F0-88ED70FAB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qFormat="1"/>
    <w:lsdException w:name="Medium Shading 1 Accent 3" w:uiPriority="63"/>
    <w:lsdException w:name="Medium Shading 2 Accent 3" w:uiPriority="64" w:qFormat="1"/>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lsdException w:name="Medium Shading 1 Accent 4" w:uiPriority="63" w:qFormat="1"/>
    <w:lsdException w:name="Medium Shading 2 Accent 4" w:uiPriority="64"/>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417</Words>
  <Characters>2378</Characters>
  <Application>Microsoft Office Word</Application>
  <DocSecurity>0</DocSecurity>
  <Lines>19</Lines>
  <Paragraphs>5</Paragraphs>
  <ScaleCrop>false</ScaleCrop>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Namratha Gopinath</cp:lastModifiedBy>
  <cp:revision>2</cp:revision>
  <dcterms:created xsi:type="dcterms:W3CDTF">2026-03-25T03:07:00Z</dcterms:created>
  <dcterms:modified xsi:type="dcterms:W3CDTF">2026-03-25T03:07:00Z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1D90982425D3401D90324F68E0F9BABD_13</vt:lpwstr>
  </property>
</Properties>
</file>